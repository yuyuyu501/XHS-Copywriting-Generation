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33690">
      <w:pPr>
        <w:pStyle w:val="4"/>
        <w:jc w:val="left"/>
      </w:pPr>
      <w:r>
        <w:rPr>
          <w:b/>
          <w:sz w:val="28"/>
        </w:rPr>
        <w:t>挖到宝了！广东实验中学真的把"因材施教"做到了骨子里✨</w:t>
      </w:r>
    </w:p>
    <w:p w14:paraId="620F2E5F">
      <w:pPr>
        <w:jc w:val="left"/>
      </w:pPr>
      <w:r>
        <w:rPr>
          <w:sz w:val="22"/>
        </w:rPr>
        <w:t>作为从小学陪读到初中的老母亲，真心说句掏心窝的话——选对学校比啥都重要！😭之前踩过不少坑，直到去年把娃转来这里，才知道"省心"两个字怎么写！🌳先说环境:校园像个小森林！教学楼被绿植包围，教室采光超棒，连走廊都摆着绘本角和科学实验台，娃每天放学都舍不得走，说"学校比家里好玩"～👩🏫师资真的绝:班主任都是带过10年+的"老法师"，最牛的是每个年级都有"学科带头人"坐阵！之前娃数学偏科，老师专门给她定制了"闯关练习册"，现在居然能考90+，老母亲激动到想给老师送锦旗！📚课程太懂孩子了:不搞"一刀切"！小学部有"分层阅读课"，认字慢的娃读绘本，基础好的读名著；初中部有"中考冲刺营"，但每天还留1小时社团时间——娃选了烘焙和编程，现在会做曲奇还能写小游戏，比只盯着分数的学校有意思100倍！❤️最戳我的是细节:食堂阿姨记得每个娃不吃啥（我家娃过敏，阿姨每天单独给她打饭）；校门口有"护学岗"，雨天老师会撑伞送到车里；连家长会都是一对一聊，不像以前坐大礼堂听报告，全程懵圈～💰悄悄说优惠:新生入学有"成长礼包"，成绩达标的娃能领奖学金，还送一学期兴趣班！我们当时就是冲这个来的，结果发现性价比远超预期，简直捡到宝！最近学校开放日预约超火🔥建议家有小初娃的家长直接冲！亲测靠谱，不好你来打我（bushi）👉戳定位就能约参观，记得提前打电话占位置哦～希望每个娃都能在被看见的地方发光🌟选对学校，真的能少走十年弯路！</w:t>
      </w:r>
    </w:p>
    <w:p w14:paraId="46297765">
      <w:r>
        <w:br w:type="page"/>
      </w:r>
    </w:p>
    <w:p w14:paraId="37E633B2">
      <w:pPr>
        <w:pStyle w:val="4"/>
        <w:jc w:val="left"/>
      </w:pPr>
      <w:r>
        <w:rPr>
          <w:b/>
          <w:sz w:val="28"/>
        </w:rPr>
        <w:t>挖到宝了！广州广州市第二中学也太绝了吧！环境好到不想走😭设施师资全在线！</w:t>
      </w:r>
    </w:p>
    <w:p w14:paraId="00E317C8">
      <w:pPr>
        <w:jc w:val="left"/>
      </w:pPr>
      <w:r>
        <w:rPr>
          <w:sz w:val="22"/>
        </w:rPr>
        <w:t>今天不是周末胜似周末！这里不是网红打卡点📸而是广州广州市第二中学的开放日现场！还没进门就被这人流量惊到了🚗校门口的路都快变成临时停车场了！地铁口出来也是人人人…但这丝毫挡不住大家的热情！毕竟是今年最让人期待的新中学之一✨广州市第二中学今天终于揭开神秘面纱啦！📍坐标就在广州市高新区创新街道，背靠青山，环境一级棒！离地铁6号线创新园站超近，交通便利MAX！听说总投资约18亿打造，整个校园的设计理念是"科技与自然共生"🌿走进来就像闯入了未来感十足的花园式校园！空间超大，随处可见绿植点缀，传统书院风与现代科技感完美融合，随手一拍都是大片既视感！一进校门就被学校的管乐团表演震撼到了🎵小哥哥小姐姐们也太厉害了吧！第一站必须冲图书馆！这个螺旋式设计的图书馆简直是我的梦中情"馆"📚阳光透过玻璃穹顶洒下来，看书也太治愈了！还有专门的研讨区和数字阅读区，爱了爱了！🏃‍♀️接着去看了运动场，标准400米跑道+真草足球场，还有室内体育馆！在群山环绕下运动，感觉空气都格外清新💨体育课绝对是最受欢迎的课！🛏️宿舍必须重点夸！标准4人间，上床下桌，还有独立密码锁衣柜和鞋柜！每个宿舍都有独立卫浴🚿24小时热水供应，这条件也太香了！洗衣房也是一人一机，男女分区，洗完直接扫码存到楼下智能柜，安全感满满！🍱食堂今天也开放了！各种美食看得我眼花缭乱，自选餐、特色小吃、甜品饮品…可惜今天的体验餐券太抢手，没抢到哭哭😭但试吃了一下学校发的小点心，味道超赞！划重点来了！今年广州市第二中学将迎来第一批初一和高一新生！大家最关心的招生计划和分数线看这里👇📢2024年总招生计划1500人，其中高新校区预计开设10个班（初中4个班，高中6个班），招收约450人。🎯分数线方面，校长大大说高新校区作为新校区，第一年招生分数线可能会比本部略低一点点，但具体还是要看今年的报考情况哦！建议参考星辰中学近3年的录取分数线，心里更有底！很多人问高新校区和本部有啥区别？划重点！两个校区是同一所学校，同样的办学标准和师资力量，只是招生代码不同哦！各有特色:本部强项在科技创新和人文社科竞赛，而高新校区今年将重点发展体育（羽毛球、游泳）、艺术（舞蹈、戏剧）和信息技术特色课程💻🎨体育艺术特长生宝宝们，冲这里就对了！教学理念方面，高新校区和本部一脉相承，都是"全人教育，个性发展"，但新校区硬件设施更先进，教学空间更开阔，感觉学习氛围会更棒！开放日还看到了高新校区的名师墙👨‍🏫👩‍🏫好多都是省市级的骨干教师，太让人期待了！虽然校园还有一丢丢收尾工作没完成，但已经能想象到它未来美美的样子了！总的来说，广州市第二中学真的太太太值得期待了！环境好、设施新、师资强，不愧是名校新校区！今天探校之旅收获满满，已经开始羡慕未来在这里读书的学生了！😍下期还想看哪个学校的探校vlog？评论区告诉我呀！👇</w:t>
      </w:r>
    </w:p>
    <w:p w14:paraId="4A7C0E7D">
      <w:r>
        <w:br w:type="page"/>
      </w:r>
    </w:p>
    <w:p w14:paraId="3284E6A4">
      <w:pPr>
        <w:pStyle w:val="4"/>
        <w:jc w:val="left"/>
      </w:pPr>
      <w:r>
        <w:rPr>
          <w:b/>
          <w:sz w:val="28"/>
        </w:rPr>
        <w:t>在这所初中上学也太幸福了吧！😭后悔没早点发现的宝藏校园✨</w:t>
      </w:r>
    </w:p>
    <w:p w14:paraId="6BE0729B">
      <w:pPr>
        <w:jc w:val="left"/>
      </w:pPr>
      <w:r>
        <w:rPr>
          <w:sz w:val="22"/>
        </w:rPr>
        <w:t>作为在这里读了两年的学姐，真心想安利给所有小升初的家长！广州中学真的把“成长比成绩更重要”刻进DNA里了～🌱【课程表不是只有语数英！】每天下午两节课后雷打不动的“自由时间”！可以去烘焙教室做曲奇（上周刚学会烤蔓越莓饼干🍪），也能泡在创客空间拼机器人，甚至跟着生物老师去校园小花园观察植物生长…再也不是“只有学习”的牢笼啦～👩🏫【老师是真的会“蹲下来”说话】上次月考没考好躲在楼梯间哭，班主任居然拿着热牛奶过来，没说“下次加油”，反而问我“最近是不是压力太大啦？要不要一起去操场走走？”那一刻突然觉得，原来老师也可以是树洞朋友啊～🎨【社团多到选择困难症都犯了！】辩论社、汉服社、滑板社…甚至还有“宠物关爱社”（负责照顾校园里的流浪猫🐱）！我参加的戏剧社上周刚演完《小王子》，站在舞台上被全班同学鼓掌的时候，比考满分还激动！💡【悄悄说个冷知识】学校图书馆有个“深夜自习室”（其实是傍晚6-8点啦），落地灯+懒人沙发，写作业累了还能翻两本漫画…每天放学都不想走谁懂啊！最戳我的是，这里从不把“升学率”挂在嘴边，反而总说“你们先成为快乐的人，再成为优秀的人”～现在每次路过校门口的樱花树，都觉得当初选择这里，是初中最正确的决定！真心建议正在选初中的宝子们来看看！毕竟能遇到“允许你慢慢长大”的校园，真的太难得啦～❤️（PS:听说今年开放日在周末，记得带娃来感受下这里的阳光呀！）#初中生活#宝藏学校#校园分享</w:t>
      </w:r>
    </w:p>
    <w:p w14:paraId="19757FDD">
      <w:r>
        <w:br w:type="page"/>
      </w:r>
    </w:p>
    <w:p w14:paraId="7547A767">
      <w:pPr>
        <w:pStyle w:val="4"/>
        <w:jc w:val="left"/>
      </w:pPr>
      <w:r>
        <w:rPr>
          <w:b/>
          <w:sz w:val="28"/>
        </w:rPr>
        <w:t>😭后悔没早发现！华南师范大学附属中学真的把教育做到了心坎里💯</w:t>
      </w:r>
    </w:p>
    <w:p w14:paraId="399B883F">
      <w:pPr>
        <w:jc w:val="left"/>
      </w:pPr>
      <w:r>
        <w:rPr>
          <w:sz w:val="22"/>
        </w:rPr>
        <w:t>最近帮娃择校真的挑花眼，直到实地探校这所K12校园，才明白什么叫"选对学校=省心三年"！作为家长蹲了半年，今天必须掏心窝子分享👇🎒小学部:把"玩中学"刻进DNA里！每天的双语晨读不是死记硬背，老师带着孩子们演绘本、唱英文儿歌📚，我家娃现在回家会主动说"妈妈，今天我当小老师教你单词呀～"！最绝的是STEAM实验室，上周刚用3D打印做了"恐龙化石"，连平时坐不住的调皮蛋都专注了两小时🌱。操场旁还有个小农场，孩子们自己种菜浇水，现在吃饭再也不挑食，说"这是我亲手种的小青菜呢！"📖初中部:分层教学+导师制，专治"跟不上"！以前总怕初中科目多娃压力大，没想到这里的"走班制"这么贴心！数学英语按基础分AB班，老师备课精准到每个孩子的薄弱点📈。我家娃以前数学总拖后腿，现在居然主动问老师要拓展题！每个孩子还有专属导师，每周聊学习聊情绪，上次娃说"王老师比我还懂我喜欢什么"，老母亲真的放心哭了❤️🎓高中部:不止升学率，更在乎"成长型思维"！最戳我的是升学规划从高一就开始！职业测评、大学学长分享会、甚至对接了实验室研学项目🔬，我家大宝现在明确想学生物，上周刚跟着老师去植物园做标本，回来激动地说"原来课本里的知识真的能摸到！"。20+社团随便挑，辩论社拿了区赛冠军，戏剧社还在大剧院演过话剧，娃说"在这里读书，感觉每天都在解锁新技能"🌟💡偷偷说:校园环境真的像"治愈系城堡"！恒温泳池、屋顶花园、开放式图书馆，孩子们下课就在草坪上打滚聊天🏫。上次开家长会到七点，每个老师都拿着"成长手册"说细节，连娃喜欢在笔记本画小恐龙都记得清清楚楚…这种把孩子当"活生生的人"来教的学校，真的太难得了😭现在每次路过学校，都能看到孩子们笑着跑向教室，突然明白:好的教育不是"卷分数"，而是让每个孩子都能说"我喜欢上学"✨。如果你也在为择校发愁，真心建议来这所看看，或许会和我一样，被这份教育的温度打动～</w:t>
      </w:r>
    </w:p>
    <w:p w14:paraId="3A4A2ED0">
      <w:r>
        <w:br w:type="page"/>
      </w:r>
    </w:p>
    <w:p w14:paraId="0FA0800C">
      <w:pPr>
        <w:pStyle w:val="4"/>
        <w:jc w:val="left"/>
      </w:pPr>
      <w:r>
        <w:rPr>
          <w:b/>
          <w:sz w:val="28"/>
        </w:rPr>
        <w:t>💥被问爆的神仙中学！这6个亮点直接封神，后悔没早发现！</w:t>
      </w:r>
    </w:p>
    <w:p w14:paraId="3746E9E9">
      <w:pPr>
        <w:jc w:val="left"/>
      </w:pPr>
      <w:r>
        <w:rPr>
          <w:sz w:val="22"/>
        </w:rPr>
        <w:t>姐妹们快看过来！最近被N多家长追着问“初中怎么选”，今天必须掏心窝子安利广东实验中学！当初也是对比了十几所，没想到入学半年直接真香警告⚠️亮点多到手机内存都装不下，赶紧码住这篇避坑指南！###🌿【校园环境篇:像逛公园一样上学！】谁懂啊！第一次带娃参观就被美晕了！🌳超大中央草坪+玻璃幕墙教学楼，实验室是顶配（3D打印机/VR设备随便用），图书馆像网红书店（还有懒人沙发！），连食堂都是米其林大厨合作款（娃现在天天盼着午餐时间😂）！关键是全校覆盖新风系统+直饮水，老母亲太放心了！###🎨【课程特色:别再卷课本了！这里的课表会“发光”！】最戳我的是它家“反内卷课程表”！📚除了语数英，每周固定3节特色课:陶艺/编程/戏剧任选，还有“行走的课堂”（上周刚去科技馆做实验，这周要去古镇写生）！娃以前讨厌写作文，现在居然主动写观察日记，说“老师让我们把树叶当主角编故事”，这脑洞我服了！###👩🏫【师资绝了:小班教学+名师天团，每个娃都是C位！】班主任是从市重点挖来的“金牌教师”！👨🏫最牛的是“小班制”（每班≤28人），上次家长会老师居然能说出每个孩子的“隐藏技能”（比如我家娃画画配色特别好）！还有“导师制”，每个娃配专属老师盯学习+心理，再也不怕孩子有问题不敢说～###🎓【升学太稳:98%升学率+保送名额，路子超宽！】划重点！去年中考升学率直接飙到98%！🎯重点高中保送名额比隔壁学校多2倍（娃班已经有3个同学拿到意向书了），还有特色“双语班”（对接国际高中，想出国也不用愁）！最香的是“分层教学”，基础弱的有“小灶课”，尖子生有竞赛集训，完全不搞一刀切～###💰【性价比拉满:学费居然比私立便宜一半！】本来以为环境这么好肯定很贵，结果学费比很多私立学校低40%！💰而且奖学金超多:年级前10名免全年学费，进步奖直接发购物卡（娃上次拿了200块，开心到请我喝奶茶）！校服/校车/餐费都是“成本价”，学校说“把钱花在孩子身上，不是花在广告上”，这格局我respect！###❤️【隐藏福利:细节控妈妈直接哭了！】必须夸夸它家“暖心细节”！🌞早上7:30有“早餐驿站”（怕娃来不及吃早饭），放学有“延时托管”（作业在学校写完，还能免费上兴趣班），甚至有“家长课堂”（教我们怎么辅导作文/缓解焦虑）！上次娃发烧，校医直接联系我，还帮我把作业拍好了，老母亲真的会谢！说实话，以前总觉得“名校才靠谱”，但这所学校让我明白:好学校不是看名气多响，而是看能不能让孩子“眼里有光”！现在娃每天放学都追着我讲学校的趣事，成绩稳中有升，连性格都开朗了好多～💪正在选初中的姐妹，真心建议来参加它家开放日（每周六！），绝对不踩坑！关注我，下期分享“如何准备学校面谈”，记得点赞收藏哦～❤️#初中择校#宝藏学校#教育避坑#家长必看#神仙中学</w:t>
      </w:r>
    </w:p>
    <w:p w14:paraId="2EDE2B51">
      <w:r>
        <w:br w:type="page"/>
      </w:r>
    </w:p>
    <w:p w14:paraId="40F15300">
      <w:pPr>
        <w:pStyle w:val="4"/>
        <w:jc w:val="left"/>
      </w:pPr>
      <w:r>
        <w:rPr>
          <w:b/>
          <w:sz w:val="28"/>
        </w:rPr>
        <w:t>挖到宝藏初中！今天带大家沉浸式探校啦✨</w:t>
      </w:r>
    </w:p>
    <w:p w14:paraId="71EFB1DA">
      <w:pPr>
        <w:jc w:val="left"/>
      </w:pPr>
      <w:r>
        <w:rPr>
          <w:sz w:val="22"/>
        </w:rPr>
        <w:t>今天终于有机会带大家逛逛我的梦中情校啦！😍早就听说广州市第二中学超有特色，趁着开放日赶紧来打卡～一进校门就被惊艳到！🌳校园环境也太好了吧，绿树成荫，还有小花园可以休息，学习累了来这里走走简直不要太舒服～最让我心动的是他们的【科创实验室】！🔬简直是科技迷的天堂！3D打印机、机器人编程、VR体验……好多新奇的设备，老师说同学们平时可以在这里做各种小发明，太酷了！走廊里还看到好多社团招新海报，动漫社、街舞社、志愿者队……选择超多，感觉课余生活一定会很丰富！💃操场上还有同学在打球，充满了青春的活力～图书馆也超有氛围📚，不只是藏书多，还有专门的阅读角和讨论区，阳光洒进来的时候，坐在窗边看书简直是享受～听说学校还有【传统文化社团】，书法、民乐、陶艺……感觉在这里能学到好多课本以外的东西！最让我感动的是学校的【成长导师制】👩🏫，每个同学都会有专门的老师关心学习和生活，像大朋友一样引导我们，再也不怕遇到问题没人帮啦～课堂上老师也超会调动气氛，互动性超强，完全不是枯燥的填鸭式教学！午餐时间还体验了学校食堂，菜品丰富又健康🍱，价格也很亲民，阿姨打饭手一点都不抖！感觉在这里上学每天都会很开心！🥳不仅能学到知识，还能发展自己的兴趣爱好，太羡慕在这里读书的学长学姐了～今天的探校就到这里，你们喜欢这样的学校吗？😉想了解更多学校日常，记得关注我哦！</w:t>
      </w:r>
    </w:p>
    <w:p w14:paraId="3D49AB15">
      <w:r>
        <w:br w:type="page"/>
      </w:r>
    </w:p>
    <w:p w14:paraId="7E4F9DA3">
      <w:pPr>
        <w:pStyle w:val="4"/>
        <w:jc w:val="left"/>
      </w:pPr>
      <w:r>
        <w:rPr>
          <w:b/>
          <w:sz w:val="28"/>
        </w:rPr>
        <w:t>挖到宝藏初高中！这所一体化校园的日常也太让人羡慕了吧✨</w:t>
      </w:r>
    </w:p>
    <w:p w14:paraId="274E80F3">
      <w:pPr>
        <w:jc w:val="left"/>
      </w:pPr>
      <w:r>
        <w:rPr>
          <w:sz w:val="22"/>
        </w:rPr>
        <w:t>今天带大家探访的华南师范大学附属中学，真的是我近期逛过最心动的！有着近60年办学历史，现在已经是初高中一体化的优质校园，三个校区各有侧重，但主校区的氛围真的让我一进校门就不想走～🌿**校园环境:像在公园里上学**完全不是印象中拥挤的校园！教学楼是红砖白墙的设计，中间夹着小喷泉和樱花树（春天开花的时候美哭），走廊上挂满了学生的画作和手工作品，每个角落都能感受到用心～图书馆超大，分层设置了少儿阅读区（初中部）和深度阅读区（高中部），还有24小时自习室，想学习随时有地方去！👩🏫**师资&amp;课堂:互动感拉满**听在读生说，老师都超nice！初中部有“导师制”，每个学生都有专属导师跟进学习和心理状态；高中部的学科竞赛团队超厉害，物理、化学竞赛拿过好多次省级奖项🏆我旁听了一节高中语文课，老师带着大家演课本剧，全班笑得前仰后合，这样的课堂谁会走神啊！🎨**特色活动:每周都有新惊喜**他们家的活动真的多到数不清！初中部每周三下午是“社团日”，陶艺社、无人机社团、汉服社…光社团就有30多个；高中部有“校园文化周”，辩论赛、音乐会、跳蚤市场轮番上阵，上个月刚办了“星空露营夜”，在操场搭帐篷看电影，这是什么神仙校园生活啊！🍛**食堂&amp;住宿:吃货和住读生福音**食堂必须单独夸！三层楼不同风味，一楼是家常菜（推荐糖醋里脊，酸甜度刚刚好），二楼有麻辣烫和炸鸡汉堡，三楼是轻食和甜品，价格比外面便宜一半，学生还能刷脸支付，超方便～住读生宿舍是四人寝，上床下桌，有独立阳台和空调，每层楼有公共洗衣房（免费！），妈妈再也不用担心我洗衣服啦～✨**开放日体验:被温暖到了**上周参加开放日，校门口有学长学姐举着“欢迎回家”的牌子，还送了定制帆布袋和笔记本📓跟着向导逛的时候，遇到好几个学生主动打招呼，感觉校风真的很阳光～礼堂里还有初中部的合唱团表演，声音干净又治愈，听得我鸡皮疙瘩都起来了！真心觉得，在这里上学的孩子太幸福了～既有严谨的学术氛围，又有自由生长的空间，如果你也在关注初高中，或者想了解更多校园细节，记得点赞关注，下次带你们看他们的STEAM实验室！❤️</w:t>
      </w:r>
    </w:p>
    <w:p w14:paraId="1EE34D19">
      <w:r>
        <w:br w:type="page"/>
      </w:r>
    </w:p>
    <w:p w14:paraId="1BA9A648">
      <w:pPr>
        <w:pStyle w:val="4"/>
        <w:jc w:val="left"/>
      </w:pPr>
      <w:r>
        <w:rPr>
          <w:b/>
          <w:sz w:val="28"/>
        </w:rPr>
        <w:t>挖到宝了！越秀区旧部前小学真的太太太赞了！</w:t>
      </w:r>
    </w:p>
    <w:p w14:paraId="55A21350">
      <w:pPr>
        <w:jc w:val="left"/>
      </w:pPr>
      <w:r>
        <w:rPr>
          <w:sz w:val="22"/>
        </w:rPr>
        <w:t>作为家长，选学校真的眼睛都挑花了！但自从了解了越秀区旧部前小学，真的一分都不想将就！😌这里的老师真的超负责！班主任全程跟进，科任老师也都超有耐心，孩子回家天天念叨老师好～👩‍🏫👨‍🏫课程设置也很灵活，不只是书本知识，还有超多兴趣社团:陶艺、乐高、合唱团、足球队…简直是快乐星球！🎨⚽️校园环境也必须夸！教室宽敞明亮，还有超大的操场和阅读角，孩子待在学校每天都乐呵呵的～☀️很多家长说现在好学校难进，但其实越秀区旧部前小学真的很宝藏！学位虽然紧张，但只要符合条件，机会还是很大的！不像有些学校门槛高得吓人，咱们这氛围特别好，同学之间也友爱～🤝有家长担心学习氛围？NONONO！看看咱们去年的期末成绩，平均分在区里都是名列前茅的！孩子们你追我赶，学习劲头足得很！📚💯其实选学校，不一定非要挤破头去所谓的“顶流”，适合孩子的才是最好的！像越秀区旧部前小学这样，老师有爱、课程有趣、环境又好，孩子学得开心，家长也放心，性价比真的超高！👍今年升学季，很多家长都在观望，其实早点给孩子锁定心仪的学校很重要！打破信息差，才能选到最适合的～希望每个宝贝都能在喜欢的学校里发光发热呀！❤️记得点赞收藏，分享给身边有需要的家长哦～</w:t>
      </w:r>
    </w:p>
    <w:p w14:paraId="5B6DF9C9">
      <w:r>
        <w:br w:type="page"/>
      </w:r>
    </w:p>
    <w:p w14:paraId="168C1505">
      <w:pPr>
        <w:pStyle w:val="4"/>
        <w:jc w:val="left"/>
      </w:pPr>
      <w:r>
        <w:rPr>
          <w:b/>
          <w:sz w:val="28"/>
        </w:rPr>
        <w:t>挖到宝藏初中！这所学校的科创+艺术双buff太绝了！🎒✨</w:t>
      </w:r>
    </w:p>
    <w:p w14:paraId="23CD1CE6">
      <w:pPr>
        <w:jc w:val="left"/>
      </w:pPr>
      <w:r>
        <w:rPr>
          <w:sz w:val="22"/>
        </w:rPr>
        <w:t>今天带大家探校我心中的神仙初中——广东实验中学！🚶‍♀️刚到门口就被超有活力的氛围拿捏了～校门口的电子屏滚动着学生获奖名单，旁边还有学弟学妹举着“欢迎回家”的牌子，一问才知道今天是校友开放日，好多毕业学长学姐回来当志愿者，亲切感直接拉满！❤️走进校园更惊喜！彩虹跑道+科创实验室的组合谁懂啊！🌈教学楼一楼是“少年科学院”，里面摆着学生做的机器人、3D打印模型，甚至还有个迷你气象站！🤖老师说每周都有“科创挑战赛”，上个月还有同学拿了全国青少年科技创新大赛银奖，这实力真的瑞斯拜！最戳我的是艺术氛围！走廊墙上挂满了油画、书法作品，全是学生原创🎨；下午路过音乐教室，听到里面传来钢琴+小提琴的合奏，原来是校交响乐团在排练，下个月要去市里比赛，隔着门都能感受到那种专注又热血的气场！🎻偷偷说成绩也超顶！去年中考平均分比三年前涨了30+分📈，重点高中录取率直接冲到区里前三！问了班主任秘诀，她说每个班都有“成长合伙人”制度——成绩好的带基础弱的，老师当“裁判+助攻”，难怪课间总能看到同学们围在一起讨论题，氛围卷但不压抑～对了！食堂必须夸！每天有“妈妈味道”窗口🍛，阿姨打菜手一点不抖，上周还推出了“节气套餐”，冬至的饺子、立春的春卷，连挑食的妹妹都说“想转学来干饭”！😋总之这所学校真的把“让每个孩子发光”做到了实处～从科创到艺术，从课堂到食堂，处处都是用心！想了解更多校园日常？关注我，下期带你们看超治愈的“校园农场”！🌱快来评论区聊聊你心中的理想初中吧～</w:t>
      </w:r>
    </w:p>
    <w:p w14:paraId="2268E0A8">
      <w:r>
        <w:br w:type="page"/>
      </w:r>
    </w:p>
    <w:p w14:paraId="64ED9C3D">
      <w:pPr>
        <w:pStyle w:val="4"/>
        <w:jc w:val="left"/>
      </w:pPr>
      <w:r>
        <w:rPr>
          <w:b/>
          <w:sz w:val="28"/>
        </w:rPr>
        <w:t>🔥挤爆了！广东实验中学,广东实验中学,广东实验中学,广东实验中学开放日我挤了3小时！以前嫌它偏，现在抢破头！</w:t>
      </w:r>
    </w:p>
    <w:p w14:paraId="490188D9">
      <w:pPr>
        <w:jc w:val="left"/>
      </w:pPr>
      <w:r>
        <w:rPr>
          <w:sz w:val="22"/>
        </w:rPr>
        <w:t>哇塞！谁懂啊！周六去广东实验中学,广东实验中学,广东实验中学,广东实验中学开放日，直接被吓到！人山人海就算了，排队进校门都花了40分钟，我闺蜜说“三年前来看还冷冷清清，现在想给娃报名得靠抢”🤯说真的，广东实验中学,广东实验中学,广东实验中学,广东实验中学（小学+初中+高中）真的杀疯了！📍地铁3号线“实验中学站”出来就是，旁边就是万象城，接送娃简直不要太方便🚇最让我震惊的是数据！五年前初中部普高率才52%，去年直接飙到93%！重点高中上线率从35%冲到78%，高中部本科率更是稳定在98%以上🏆老师说这几年光国家级竞赛就拿了20多个一等奖，科创社团的机器人队还代表省里去参赛了，太牛了！小学部的“自然生长课程”我真的爱了！每周两节户外实践课，孩子们在校园农场种菜、观察昆虫，连数学都是用“超市购物游戏”学的，娃玩着玩着就把知识吃透了📚初中部更绝，“分层走班+导师制”，每个孩子都有专属学习计划，我看展示板上好多中等生逆袭成学霸的案例！偷偷说，今年初中部扩招到15个班，小学部新开了2个双语实验班，想给娃找“性价比之王”学校的宝妈，真的可以冲！开放日没挤进去的宝子，记得关注我，明天整理好“避坑报名攻略”发出来！手慢无！💨（PS:校园里的彩虹跑道和星空图书馆美到犯规，娃进去就不想走了🌈✨）</w:t>
      </w:r>
    </w:p>
    <w:p w14:paraId="6CD8B40D">
      <w:r>
        <w:br w:type="page"/>
      </w:r>
    </w:p>
    <w:p w14:paraId="59336F45">
      <w:pPr>
        <w:pStyle w:val="4"/>
        <w:jc w:val="left"/>
      </w:pPr>
      <w:r>
        <w:rPr>
          <w:b/>
          <w:sz w:val="28"/>
        </w:rPr>
        <w:t>🔥挖到宝！广州市第二中学开放日也太好逛了吧！环境/成绩/宿舍全揭秘～</w:t>
      </w:r>
    </w:p>
    <w:p w14:paraId="7F2F189E">
      <w:pPr>
        <w:jc w:val="left"/>
      </w:pPr>
      <w:r>
        <w:rPr>
          <w:sz w:val="22"/>
        </w:rPr>
        <w:t>今天必须给大家安利我刚探完的宝藏高中——广州市第二中学！作为资深“探校达人”，这次真的被圈粉了！👇###🌟【学校基本盘:年轻但实力能打！】别看它创办于2010年，才14年校史，但已经是星辰市高新区的教育新名片啦！妥妥的公办优质高中，性价比拉满～老师说学校主打“启智润心，全面发展”，这点逛完我是真信了！###🌿【校园环境:美到像在逛公园！】校园环境真的美到犯规！占地12万㎡，比3个足球场还大⚽️！教学楼是ins风设计，红砖墙配玻璃幕墙，随手拍都是大片📸～还有全省领先的科创实验室（3D打印机、VR设备随便玩！）、恒温游泳馆、室内体育馆，设施新到发光！走在路上像逛公园，绿植覆盖率超高，春天樱花道、秋天银杏林，学习累了散步超治愈～###🎉【开放日现场:热闹到不想走！】今天开放日人超多！校门口就感受到热闹氛围，一进校门就是圆形广场，20+社团摆摊:机器人社现场编程、汉服社走秀、乐队live演出🎶，每个摊位都围满了人！我还参加了“探校打卡”活动，集章换周边，顺便把校园逛了个遍～###🏠【宿舍:高中宿舍天花板实锤！】重点夸夸宿舍！简直是高中宿舍天花板✨！4人间为主，上床下桌，衣柜、空调、独立卫生间+淋浴间标配，最绝的是每个楼层都有公共洗衣房（带烘干机！）和自习区，再也不用抢图书馆座位啦～女生宿舍还有小阳台，晒被子超方便！###🍛【食堂:干饭人狂喜！30+菜品不重样！】干饭人最关心的食堂必须安排！三层楼超大空间，每天30+菜品不重样🍛:粤式烧腊、川湘小炒、韩式拌饭、麻辣烫…还有甜品站（杨枝甘露yyds！）！今天试了18元套餐，两荤一素+例汤，分量足到吃撑，味道比外面餐馆还香～###📈【成绩:颜值与实力并存！】别以为环境好就成绩一般！启智中学的升学数据超亮眼💯！近3年本科率稳定在92%以上，2024年最高分668分，15人考入985/211高校！还有艺术特长生被中央美院录取，体育生拿过省中学生运动会田径冠军🏆，真正的全面发展～###📌【2024招生划重点！】想报考的宝子看这里！今年高一计划招生200人，分4个班，其中2个“创新领军班”（师资顶配！），1个“艺体特长班”～今年分数线预估680分左右（比去年降了5分！），学校老师说:线下10分内都可以大胆冲！近3年分数线图放最后啦，需要的家长赶紧截图保存📱～总之这所学校真的太太太戳我了！环境好、师资强、管理人性化，难怪今年咨询的家长挤爆了～后面还有好几所高中开放日，我会继续探校，记得关注我，带你看遍星辰市好学校！💕</w:t>
      </w:r>
    </w:p>
    <w:p w14:paraId="72D4A43E">
      <w:r>
        <w:br w:type="page"/>
      </w:r>
    </w:p>
    <w:p w14:paraId="29BB8FEC">
      <w:pPr>
        <w:pStyle w:val="4"/>
        <w:jc w:val="left"/>
      </w:pPr>
      <w:r>
        <w:rPr>
          <w:b/>
          <w:sz w:val="28"/>
        </w:rPr>
        <w:t>挖到宝了！越秀区育才学校也太赞了吧✨</w:t>
      </w:r>
    </w:p>
    <w:p w14:paraId="11FD0C8F">
      <w:pPr>
        <w:jc w:val="left"/>
      </w:pPr>
      <w:r>
        <w:rPr>
          <w:sz w:val="22"/>
        </w:rPr>
        <w:t>姐妹们！今天必须给你们实名安利我家娃在读的神仙学校——越秀区育才学校！从小学到初中一站式培养，娃在这儿读了3年，肉眼可见的进步，老母亲真的太欣慰了～😭先说说学校整体感受！双校区覆盖（东西校区步行10分钟可达），总占地120多亩，进校门就像闯进童话里的森林学校🌳，教学楼是暖黄色的，操场旁边种满了樱花树，春天开花的时候美到窒息！最戳我的是他们“尊重每个孩子的独特性”的理念，不是只盯着成绩，而是真的在培养“会生活、会思考”的小孩～🌟【双语教学直接封神】每天一节外教口语课，不是照本宣科那种！外教老师会带着孩子们演绘本、做游戏，甚至用英语讨论“最喜欢的恐龙”🦖我家娃以前不敢开口说英语，现在放学回家天天追着我用英语讲学校趣事，老母亲表示“听不懂但大受震撼”😂还有双语广播站，每周五娃都抢着去当小主播，自信心直接拉满！🌟【STEAM课程让娃告别手机依赖】小学部就有超酷的科创教室！机器人、编程、陶艺、木工…娃每周最期待的就是周三下午的“选课时间”，以前沉迷平板，现在放学就泡实验室，上周还自己用3D打印笔做了个小台灯送给我，老母亲感动到落泪😭初中部更绝，有物理化学实验室，老师带着做“火山爆发”“水的电解”实验，娃说“比看动画片还刺激”！🌟【每个孩子都有专属成长档案】这点真的太戳我了！入学第一天老师就给娃做了“兴趣测评”，根据娃的特长定制培养计划～我家娃数学偏科，老师专门开了“趣味数学小组”，用桌游、闯关游戏教知识点，现在居然主动跟我说“妈妈我想挑战奥数题”！邻居家娃喜欢跳舞，学校直接对接市青少年宫老师，每周来校上舞蹈课，这资源真的没话说～🍱生活配套也必须夸夸！食堂是“妈妈味道”主题，每天菜谱都在家长群公示，有营养师搭配，娃最爱的糖醋里脊、番茄牛腩每周轮着来，连我去开过一次家长会都忍不住吃了两碗饭😂操场是彩虹跑道，还有室内体育馆，下雨天也能上体育课，娃现在每天回家都喊“妈妈我今天跑了1000米！”活力值MAX～真心觉得选对学校比啥都重要！娃在这儿不仅学习劲头足，性格也开朗了好多，以前不敢举手发言，现在是班里的“小话痨”😂有正在择校的宝妈可以评论区问我细节呀，从入学准备到课程体验，知无不言！下期带你们看学校的春日樱花大道，记得关注等更新哦～💖</w:t>
      </w:r>
    </w:p>
    <w:p w14:paraId="0ADB4D47">
      <w:r>
        <w:br w:type="page"/>
      </w:r>
    </w:p>
    <w:p w14:paraId="331B951A">
      <w:pPr>
        <w:pStyle w:val="4"/>
        <w:jc w:val="left"/>
      </w:pPr>
      <w:r>
        <w:rPr>
          <w:b/>
          <w:sz w:val="28"/>
        </w:rPr>
        <w:t>✨挖到宝藏初中！广东实验中学的特色课+氛围我能吹爆！</w:t>
      </w:r>
    </w:p>
    <w:p w14:paraId="5C15CEEE">
      <w:pPr>
        <w:jc w:val="left"/>
      </w:pPr>
      <w:r>
        <w:rPr>
          <w:sz w:val="22"/>
        </w:rPr>
        <w:t>最近被问爆初中选校攻略📚今天必须掏心窝子安利我家娃在读的神仙学校！谁懂啊！当初探校完直接拍板——就它了！🌿【课程真的会“发光”】不只有课本知识！每天的“双语晨读”像开盲盒🎁今天读莎士比亚十四行诗，明天聊航天新闻；还有超火的STEAM实验室🔬上周刚带娃用3D打印机做了小台灯，现在天天追着问“下次什么时候上课”～🎨【活动多到挑花眼】20+社团任选！戏剧社排《小王子》全英文演出（老母亲在台下哭成泪人😭），机器人社团拿过市级金奖，连烘焙社都能学做马卡龙！最绝的是“行走的课堂”🌍春天去植物园认植物，秋天去博物馆做讲解员，娃现在写作文素材多到用不完！👩🏫【老师像“第二个家长”】班主任是“蹲班制”！早自习陪早读，午休聊心事，连娃鞋带松了都会蹲下来系（老母亲暴风感动💦）；科任老师超有梗，数学老师用“打游戏升级”讲函数，现在娃说“上数学课像闯关”～🏡【校园环境像童话书】图书馆有落地窗+懒人沙发📖娃周末主动要求“去学校看书”；操场旁种满樱花树，春天跑操像在粉色云朵里穿行🌸连食堂阿姨都记得每个娃不吃香菜（细节控狂喜！）⚠️划重点！本周末有开放日！名额告急真的别等！上次没抢到的家长追着我问了半个月…想去的宝子抓紧戳学校官号预约（别问我要链接！自己搜校名更快！）真心觉得选对学校太重要了～看着娃从“不爱发言”到敢在千人礼堂演讲，从“怕数学”到主动研究奥数题，这种“被点燃”的成长感，比分数更戳老母亲的心❤️别等错过拍大腿！快去探校！冲鸭！🚀</w:t>
      </w:r>
    </w:p>
    <w:p w14:paraId="5DC98A5A">
      <w:r>
        <w:br w:type="page"/>
      </w:r>
    </w:p>
    <w:p w14:paraId="545D2B53">
      <w:pPr>
        <w:pStyle w:val="4"/>
        <w:jc w:val="left"/>
      </w:pPr>
      <w:r>
        <w:rPr>
          <w:b/>
          <w:sz w:val="28"/>
        </w:rPr>
        <w:t>挖到宝！越秀区育才学校真的太懂家长了😭从小学到初中一站式搞定！</w:t>
      </w:r>
    </w:p>
    <w:p w14:paraId="1864F0E9">
      <w:pPr>
        <w:jc w:val="left"/>
      </w:pPr>
      <w:r>
        <w:rPr>
          <w:sz w:val="22"/>
        </w:rPr>
        <w:t>最近帮娃选学校真的头都大了，直到发现了越秀区育才学校，从小学到初中一站式教育，实地考察完直接被圈粉！今天必须给各位宝妈宝爸分享我的真实感受✨###🌟第一印象:公办背景+集团加持，安全感拉满！一开始还担心学校资质，了解后才知道——越秀区育才学校是区教育局直属校，还是本地TOP教育集团的核心成员校！既有公办学校的稳定靠谱，又有教育集团的优质资源倾斜，据说连课程体系都是集团总部直接把关的，难怪家长群里都说“把娃放这儿，比自己盯作业还放心”～🏫###👩🏫师资真的绝！娃回来说“老师比妈妈还耐心”最让我惊喜的是师资团队！听招生老师说，这里的老师超“硬核”——省级骨干教师占比60%+，还有好几位是从重点中学调来的资深班主任，带过N届毕业班那种！我家娃试听课时，数学老师用游戏互动讲知识点，平时讨厌数学的娃居然主动举手回答问题，回家还说“老师比妈妈有办法，我好像突然懂了！”💯（老母亲暴风哭泣）###📚课程不只抓成绩，娃的兴趣被狠狠点燃了！本来以为九年一贯制学校会很“卷”，结果完全相反！这里的课程表简直是“快乐星球”——上午是语数英主科（但老师会穿插小组讨论、项目式学习），下午居然有非遗剪纸、机器人编程、羽毛球社团…我家娃当场报了合唱团和科学实验课，回来兴奋地说“以后每天都想上学！”🎤🔬果然好的教育是让娃主动爱上学习啊～###🍱食宿环境惊呆我！比家里还舒服是认真的吗？作为“细节控”妈妈，必须夸夸校园环境！教室全是智慧黑板+护眼灯光，操场是塑胶跑道+室内体育馆（下雨天也能上体育课），最绝的是食堂——每天营养师配餐，三菜一汤不重样，连早餐都有现做的小馄饨和三明治！宿舍是4人间带独立卫浴，小学部还有生活老师帮忙叠被子，老母亲表示“比我照顾得还好”😂###📈升学率+成长力双在线，这才是选校天花板吧！最后必须说成绩——去年中考重点高中录取率超70%，但更打动我的是校长说的“不只看分数，更看孩子十年后的样子”。参观时碰到几个初中生，自信大方地给我们介绍校园，眼神里的光真的骗不了人～感觉把娃放这儿，不仅能打好学习基础，还能长成眼里有光、心里有爱的小大人❤️真心觉得选学校不只是选“分数加工厂”，更是选孩子的成长土壤。越秀区育才学校既有扎实的学术底气，又给了娃足够的探索空间，难怪开放日挤爆了！想了解的宝子可以蹲蹲学校的春季开放日，据说还有体验课能让娃亲自感受～😉（悄悄说:现在报名好像还有入学礼包，冲就对了！）</w:t>
      </w:r>
    </w:p>
    <w:p w14:paraId="418FF145">
      <w:r>
        <w:br w:type="page"/>
      </w:r>
    </w:p>
    <w:p w14:paraId="63E43575">
      <w:pPr>
        <w:pStyle w:val="4"/>
        <w:jc w:val="left"/>
      </w:pPr>
      <w:r>
        <w:rPr>
          <w:b/>
          <w:sz w:val="28"/>
        </w:rPr>
        <w:t>🔥择校必看！广东实验中学也太懂家长心了吧！</w:t>
      </w:r>
    </w:p>
    <w:p w14:paraId="2E7AABA0">
      <w:pPr>
        <w:jc w:val="left"/>
      </w:pPr>
      <w:r>
        <w:rPr>
          <w:sz w:val="22"/>
        </w:rPr>
        <w:t>还在为选学校发愁吗？🤔今天给姐妹们挖到宝了！这所被家长们吹爆的省级重点中学，到底有什么魔力？跟着我的镜头一起探秘吧～👇🎓**关于学校**成立于2005年的省属重点中学，妥妥的实力派！校园坐落在市区黄金地段，占地20万㎡的花园式校区🌳，教学楼、实验室、体育馆一应俱全，还有超酷的创客空间和多媒体教室，学习氛围直接拉满！✨**三大王牌优势看这里**1️⃣**特色课程体系**重点夸夸他们的STEAM科创中心！3D打印机、机器人实验室、无人机训练场...简直是科技迷的天堂！还有艺术特长班，钢琴室舞蹈房随便用，文化课+兴趣培养两手抓👐2️⃣**升学就业双保障**✔️高考班本科率常年保持在60%以上，专科率100%🚀✔️特色双语班可直通海外名校，留学党福音✔️校企合作项目超给力！毕业直接对接名企，起薪比普通毕业生高30%3️⃣**性价比之王**重点来了！学费真的太亲民了😭▫️普通班学费不到同类学校一半▫️双语班费用仅是国际学校的1/3▫️贫困生还有专项奖学金，学校真的很贴心！💡**家长最关心的问题都在这**✅**学风怎么样？**每天晨读+晚自习，班主任全程跟进，手机统一管理📱路过教室偷看了一眼，同学们都在认真刷题，比普高管理还严格！✅**能学到真东西吗？**老师都是清北复交毕业的学霸，还有外教常驻！👍上周刚拿了全省科创大赛金奖，升学率年年攀升，毕业校友遍布各行各业✅**毕业后出路好吗？**校企合作的名企抢着要人！毕业生平均起薪轻松过万，不少学长学姐毕业3年就买车买房，自主创业当老板的也超多💰🌟**适合所有学生的成长摇篮**不管你是学霸还是中等生，这里都有专属培养方案！文化班、艺术班、科创班、国际班...总有一款适合你！最近学校开放日超多家长来参观，建议提前预约哦～💌想了解更多学校细节？关注我！后续会更新沉浸式探校视频🎬每周还有校长直播答疑，记得蹲守直播间～觉得有用就点赞收藏，转发给有需要的家长吧！❤️#择校攻略#中学推荐#升学规划#校园生活#宝藏学校</w:t>
      </w:r>
    </w:p>
    <w:p w14:paraId="34D7C996">
      <w:r>
        <w:br w:type="page"/>
      </w:r>
    </w:p>
    <w:p w14:paraId="441F6F70">
      <w:pPr>
        <w:pStyle w:val="4"/>
        <w:jc w:val="left"/>
      </w:pPr>
      <w:r>
        <w:rPr>
          <w:b/>
          <w:sz w:val="28"/>
        </w:rPr>
        <w:t>不允许还有人不知道的宝藏中学！今天带你们云探校啦～✨</w:t>
      </w:r>
    </w:p>
    <w:p w14:paraId="317AD065">
      <w:pPr>
        <w:jc w:val="left"/>
      </w:pPr>
      <w:r>
        <w:rPr>
          <w:sz w:val="22"/>
        </w:rPr>
        <w:t>哈喽哈喽～各位未来的学弟学妹还有宝妈们看过来！👋今天必须给你们安利我心中的No.1——**广州市第二中学**！作为在这里度过了六年美好时光的老学姐，真的每次提起都超级骄傲der～🥳一踏进校门，你就会被我们的**「星光大道」**吸引！两旁是郁郁葱葱的香樟树🌳，上面挂满了历届优秀学长学姐的照片和寄语，每次走过都感觉动力满满！教学楼设计也超有特色，明亮的落地窗，让阳光洒满每一间教室☀️，学习氛围直接拉满！最最最让我爱的就是我们的**师资力量**！👩‍🏫👨‍🏫老师们不仅专业能力超强，还特别有耐心！记得我刚上初中那会儿数学有点跟不上，我们数学老师就利用午休时间给我开小灶，真的超感动！而且每个老师都有自己的“独门秘籍”，把枯燥的知识点讲得生动有趣，课堂上互动性超强，完全不会犯困好嘛！😉说到特色，广州市第二中学的**「STEAM创新实验室」**和**「艺体中心」**必须拥有姓名！🔬🎨我们有机器人社团、航模小组、3D打印课，还有超大的画室、琴房和室内体育馆！不管你是理工学霸还是文艺青年，都能在这里找到属于自己的舞台！我当年参加的戏剧社，还代表学校拿过奖呢！🏆对了，我们学校的**食堂**也是YYDS！🍱每天都有不重样的菜品，营养搭配均衡，价格还超亲民！我最爱的就是每周三的糖醋排骨，想想都流口水～😋还有专门的水果吧和甜品站，简直是吃货的天堂！校园活动更是丰富多彩！🎉春季运动会、秋季艺术节、科技周、读书月……每个季节都有让你大展身手的机会！特别是每年的**「晨曦之光」文艺汇演**，全校师生一起参与，那种团结又热闹的氛围，真的一辈子都忘不了！悄悄告诉你们，我们学校的**升学率**也是杠杠滴！📈因为老师们特别注重培养我们的自主学习能力和综合素质，而不是死读书。在这里，你学到的不仅仅是知识，更是成长的力量！💪作为一所涵盖**初中和高中**的完全中学，晨曦见证了我们从懵懂少年到有志青年的蜕变。这里的每一个角落都充满了回忆，每一位老师都像家人一样温暖，每一个同学都是青春最美的伙伴～👭👬如果你也向往这样一所既有颜值又有实力，还充满爱与温暖的学校，那就快来了解一下吧！绝对不会让你失望的！👍欢迎大家报考广州市第二中学，成为下一个骄傲的晨曦人！#广州市第二中学#校园生活#中学推荐#我的母校#学习日常#宝藏学校#探校vlog#初中生#高中生#择校攻略</w:t>
      </w:r>
    </w:p>
    <w:p w14:paraId="684C66AA">
      <w:r>
        <w:br w:type="page"/>
      </w:r>
    </w:p>
    <w:p w14:paraId="1E7527C2">
      <w:pPr>
        <w:pStyle w:val="4"/>
        <w:jc w:val="left"/>
      </w:pPr>
      <w:r>
        <w:rPr>
          <w:b/>
          <w:sz w:val="28"/>
        </w:rPr>
        <w:t>探秘百年名校🏫|在越秀区华侨外国语小学我找到了成长的N种可能✨</w:t>
      </w:r>
    </w:p>
    <w:p w14:paraId="614AFAC8">
      <w:pPr>
        <w:jc w:val="left"/>
      </w:pPr>
      <w:r>
        <w:rPr>
          <w:sz w:val="22"/>
        </w:rPr>
        <w:t>早就听说越秀区华侨外国语小学的大名啦～今天终于有机会来探校，一整个被惊艳到！😍作为越秀区华侨外国语小学的忠实粉丝，这次开放日真的没白来！一进校门就被浓浓的学术氛围包围📚，但又不失活泼！操场上有孩子们在进行双语晨间演讲，小主持人也太自信了吧！走廊里的国际文化墙更是让人眼前一亮，各国风情尽收眼底🌍。学校准备了好多互动体验区，我最喜欢那个科学实验室🔬，动手做了个小实验，感觉自己瞬间变身小小科学家！还有戏剧社的同学们正在排练英文短剧，发音超标准，表现力也满分💯！了解到学校创办于1923年，至今已经有百年历史了，校园里的红砖钟楼见证了一代又一代学子的成长⏳。这里不仅注重学术成绩，更强调全面发展，听说好多毕业生都进入了国内外顶尖学府呢！最让我感动的是学校的教育理念:"每个孩子都是独一无二的星星"🌟。在这里，老师会根据每个学生的特点制定个性化培养方案，真正做到因材施教。校长说的那句话让我印象超深:"我们培养的不是流水线上的标准品，而是眼里有光、心中有爱的追光者"💖。参观完感觉这里真的是能让梦想发芽的地方！无论是双语教学、STEAM课程还是丰富的社团活动，都让人感受到满满的用心❤️。如果你也在寻找一所有温度又有实力的学校，不妨来这里看看哦～下一期带你们看更多校园隐藏彩蛋哦～记得关注我！😉</w:t>
      </w:r>
    </w:p>
    <w:p w14:paraId="01A4EAF3">
      <w:r>
        <w:br w:type="page"/>
      </w:r>
    </w:p>
    <w:p w14:paraId="7DD304C7">
      <w:pPr>
        <w:pStyle w:val="4"/>
        <w:jc w:val="left"/>
      </w:pPr>
      <w:r>
        <w:rPr>
          <w:b/>
          <w:sz w:val="28"/>
        </w:rPr>
        <w:t>在老城区挖到神仙学校！90年校史+全阶段成长buff，这才是向往的校园生活啊😭</w:t>
      </w:r>
    </w:p>
    <w:p w14:paraId="645C00E8">
      <w:pPr>
        <w:jc w:val="left"/>
      </w:pPr>
      <w:r>
        <w:rPr>
          <w:sz w:val="22"/>
        </w:rPr>
        <w:t>谁懂啊！一走进广州市培正中学就被校气和人气狠狠戳中了！不是夸张，光看校门口挤满的家长和追着拍照的学生，就知道广州市培正中学有多火🔥已经90岁的它，藏在老城区的巷子里，一草一木都带着时光的温柔～小时候住这附近的邻居阿姨说，她爸妈就在这儿读的书，现在自家娃又来啦！难怪走在校园里，连空气都是“代代相传”的亲切感～✨先夸夸校园细节杀:校门口那座爬满爬山虎的石桥，传说“走过就能带着梦想冲”！每次路过都忍不住摸一把栏杆，好像真的能沾到学霸气🤣复古红砖楼配着阳光草坪，课间总能看到学生追着蝴蝶跑，连风都带着笑声～最绝的是那条80米长的“时光长廊”！墙上贴满从1933年到现在的老照片:有穿中山装的学长在操场晨读，有80年代的运动会横幅，还有现在学生做的科创模型…边走边看，好像把整个青春都过了一遍😭🎒再说说教育特色——全阶段开挂谁不爱啊！▫️小学部:每周都有“自然探索课”！在校园小农场种菜、观察昆虫，课本里的知识直接活过来～▫️初中部:超火的“项目式学习”！上次路过看到学生组队做“老城区文化地图”，采访街坊、画插画，连路过的爷爷都夸“这娃会做事”！▫️高中部:“生涯规划营”太戳了！模拟法庭、实验室开放日、企业研学…感觉还没毕业就对未来有谱了～听说校庆开放日那天，操场上坐满了白发校友和朝气学生，合唱《校歌》的时候，好多人偷偷抹眼泪…师生文艺展演更是绝！小学部的舞蹈像小蝴蝶飞，高中部的乐队直接燃爆全场，连保安叔叔都跟着打拍子～走的时候还看到长廊尽头的留言板，有个女生写:“明年我也要考这里！”突然就懂了为什么大家说“广州市培正中学装着几代人的青春”～祝这所宝藏学校90岁生日快乐🎂！下次开放日我还要来蹲！谁要一起？🙋‍♀️#老城区神仙学校#全阶段教育天花板#校园生活向往版</w:t>
      </w:r>
    </w:p>
    <w:p w14:paraId="1DFD7FB0">
      <w:r>
        <w:br w:type="page"/>
      </w:r>
    </w:p>
    <w:p w14:paraId="624D009C">
      <w:pPr>
        <w:pStyle w:val="4"/>
        <w:jc w:val="left"/>
      </w:pPr>
      <w:r>
        <w:rPr>
          <w:b/>
          <w:sz w:val="28"/>
        </w:rPr>
        <w:t>挖到宝藏初中！广州市第二中学的特色真的戳中我了😭</w:t>
      </w:r>
    </w:p>
    <w:p w14:paraId="03D451EB">
      <w:pPr>
        <w:jc w:val="left"/>
      </w:pPr>
      <w:r>
        <w:rPr>
          <w:sz w:val="22"/>
        </w:rPr>
        <w:t>作为在读家长，真的忍不住想分享我们学校的宝藏之处！当初择校纠结了好久，现在看来——选对了！👇✨【师资真的没话说】班主任每天都会跟进孩子的学习状态，科任老师课间办公室永远坐满答疑的学生，连体育老师都超有耐心教动作细节！上次孩子数学考砸了，数学老师主动约我们面谈，一起制定提升计划，这种负责的态度真的太戳人了！📚【课程设置太懂孩子了】除了常规课程，每周有2节科创课（机器人、编程都能玩），还有书法/舞蹈/话剧社团任选，孩子每天放学都不想走😂最惊喜的是“分层教学”，数学英语分A/B班，基础弱的孩子能补牢，学有余力的还能超前学，不浪费每个孩子的潜力～🎡【活动多到孩子忙不过来】上个月刚办了校园文化节，孩子参加的话剧社拿了一等奖，回来激动了好几天！平时还有研学活动，去科技馆、博物馆，比死读书有意思多了～运动会更是全员参与，连后勤组的孩子都超有成就感，这种集体荣誉感真的很难得！🎯【升学氛围超赞但不卷】去年中考普高率超85%，重点班更是95%+，但老师从不只看分数，会鼓励孩子发展特长，班里有同学一边练田径一边考重点，真的很暖心！走廊里贴满了“进步之星”“才艺之星”，每个孩子都能找到自己的闪光点✨真心觉得选对学校太重要了，孩子在这里不仅学到知识，性格都开朗了好多～有想了解的家长可以评论区问我呀，看到都会回！❤️（记得点赞收藏，不然刷着刷着就找不到啦～）</w:t>
      </w:r>
    </w:p>
    <w:p w14:paraId="477980AE">
      <w:r>
        <w:br w:type="page"/>
      </w:r>
    </w:p>
    <w:p w14:paraId="73EAD116">
      <w:pPr>
        <w:pStyle w:val="4"/>
        <w:jc w:val="left"/>
      </w:pPr>
      <w:r>
        <w:rPr>
          <w:b/>
          <w:sz w:val="28"/>
        </w:rPr>
        <w:t>挖到宝了！广州市第二中学也太赞了吧！✨</w:t>
      </w:r>
    </w:p>
    <w:p w14:paraId="1623DCAA">
      <w:pPr>
        <w:jc w:val="left"/>
      </w:pPr>
      <w:r>
        <w:rPr>
          <w:sz w:val="22"/>
        </w:rPr>
        <w:t>哈喽姐妹们！今天带大家探一探我心中的宝藏中学——广州市第二中学！🏫最近好多家长都在问，究竟是什么神仙学校让人这么心动？快跟着我的镜头一起看看吧！😉广州市第二中学成立于2005年，是咱们市妥妥的优质中学代表！校园坐落在市中心湖畔，环境简直不要太好！🌳一走进校园就被惊艳到，绿植环绕，建筑设计现代又不失温馨，学习氛围直接拉满！✨【校园设施篇】这里的硬件设施真的没话说！教室宽敞明亮，全都配备了智能白板和空调，夏天上课再也不怕热啦~图书馆藏书超丰富，从文学名著到科普读物应有尽有，还有专门的自习区，安静又舒适📚最让我心动的是他们的特色功能教室！STEAM创新实验室、陶艺工作室、音乐教室、舞蹈房...简直是为兴趣而生！🎨🎶🏃‍♀️运动设施也超齐全！标准塑胶跑道、篮球场、足球场、室内体育馆，还有专门的瑜伽室和乒乓球室，课余时间运动选择超多！👩‍🏫【教学特色篇】重点来啦！广州市第二中学最牛的就是他们的"个性化教育"理念！每个学生都有专属的成长档案，老师会根据学生特点制定学习计划，真正做到因材施教！👍除了常规课程，还有超多特色选修课:编程、机器人、戏剧表演、小记者团...简直挑花眼！师资力量也超给力！老师们不仅专业强，还特别有耐心，课堂氛围超棒！听说好多老师都是名校毕业，还有不少学科带头人呢！👨‍🏫🍱【校园生活篇】说到吃的我可就来劲了！学校有三个食堂，中餐、西餐、小吃应有尽有，每天菜品不重样！🍜🍕最贴心的是还有营养配餐区，再也不用担心孩子挑食啦~食堂环境也超赞，干净整洁，座位宽敞！🎡【特色活动篇】广州市第二中学的活动真的太太太丰富了！每年有科技节、艺术节、运动会、读书月...简直是德智体美劳全面发展！最近刚结束的开放日活动，我可是全程参与了！🎪-20+个体验展位，从科学实验到艺术创作应有尽有-社团风采展示，机器人社团的表演简直太酷了！🤖-互动体验区，好多小朋友玩到不想走~-还有校园打卡活动，集章就能兑换文创礼品，超可爱！🎁👨‍👩‍👧‍👦好多家长带着孩子来参观，老师们都特别耐心地解答问题，还准备了详细的学校介绍手册。看到孩子们脸上期待的表情，感觉这所学校真的很有温度！❤️📚【报考指南】划重点！广州市第二中学面向全市招生，每年4月开始报名，5月进行综合素质评估。对啦，学校还设有奖学金制度，成绩优异的学生有机会获得全额奖学金哦！💰有意向的家长可以关注学校官网，及时了解招生信息~总的来说，广州市第二中学真的是一所让人眼前一亮的学校！无论是硬件设施、教学理念还是校园氛围都让人印象深刻。如果你正在为孩子选择中学，不妨来这里看看，说不定就是你心中的理想之选呢！💖#广州市第二中学#校园探校#中学推荐#教育分享#宝藏学校#择校攻略</w:t>
      </w:r>
    </w:p>
    <w:p w14:paraId="05521099">
      <w:r>
        <w:br w:type="page"/>
      </w:r>
    </w:p>
    <w:p w14:paraId="733D4C38">
      <w:pPr>
        <w:pStyle w:val="4"/>
        <w:jc w:val="left"/>
      </w:pPr>
      <w:r>
        <w:rPr>
          <w:b/>
          <w:sz w:val="28"/>
        </w:rPr>
        <w:t>挖到宝藏公办初中！后悔没早知道这所的家长都哭了😭</w:t>
      </w:r>
    </w:p>
    <w:p w14:paraId="5C9B25AE">
      <w:pPr>
        <w:jc w:val="left"/>
      </w:pPr>
      <w:r>
        <w:rPr>
          <w:sz w:val="22"/>
        </w:rPr>
        <w:t>最近被好多小升初家长追着问选校攻略，作为过来人必须掏心窝子安利我家娃在读的广州市第二中学！🏫真的是被名字耽误的实力派，当初差点因为“低调”错过，现在娃读了两年，我只想说:选对了！先甩数据说话📊去年中考重点高中升学率65%，普高率直接冲到92%！要知道好多民办初中砸钱补课都未必有这成绩，我们这可是纯公办，老师抓得比家长还紧～👩🏫最戳我的是师资！市级骨干教师占比快一半，班主任全是带过5届以上毕业班的“老法师”，娃数学偏科，老师每周三放学后免费留堂补，还单独给她列错题本，现在居然主动说“数学不难了”！😭课程表也超良心！📚每天下午最后一节雷打不动是社团课，编程/书法/篮球/合唱任选，娃选了她最爱的机器人社团，去年还拿了区里比赛二等奖～🎖️最绝的是分层教学，英语课分A/B班，基础弱的练听说，强的直接上原著阅读，再也不用担心“吃不饱”或“跟不上”！环境更是没得挑✨新校区去年刚启用，教室全是大落地窗+新风系统，夏天空调开足不心疼；操场是塑胶跑道+真草足球场，娃每天晨跑回来都说“比家里跑步机舒服”～还有恒温泳池和创客实验室，上科学课直接在实验室动手做实验，比死记硬背有趣100倍！重点来了💰作为公办学校，学费全免！杂费一学期就几百块，对比民办初中一年5-8万的学费，简直是“教育界的性价比之王”！之前也纠结过民办，但实地看了发现这里老师更懂孩子心理，娃现在每天放学主动分享学校趣事，成绩稳中有升，性格也开朗了好多～真心劝各位家长:选学校别只盯“名校光环”，适合孩子的才是最好的！💡这所虽然不是传统意义上的“顶流”，但老师负责、课程灵活、娃学得开心，这不就是我们最想要的吗？感兴趣的家长建议趁开放日去看看（偷偷说:下周就有！），记得带娃体验下他们的机器人社团，保证娃赖着不想走～有问题评论区问，看到都会回哦！👇#初中选校攻略#公办初中推荐#教育避坑指南#小升初家长必看</w:t>
      </w:r>
    </w:p>
    <w:p w14:paraId="10473938">
      <w:r>
        <w:br w:type="page"/>
      </w:r>
    </w:p>
    <w:p w14:paraId="31C3155C">
      <w:pPr>
        <w:pStyle w:val="4"/>
        <w:jc w:val="left"/>
      </w:pPr>
      <w:r>
        <w:rPr>
          <w:b/>
          <w:sz w:val="28"/>
        </w:rPr>
        <w:t>🔥大湾区新晋宝藏学校探秘！颜值与实力并存的神仙校园✨</w:t>
      </w:r>
    </w:p>
    <w:p w14:paraId="760C31B6">
      <w:pPr>
        <w:jc w:val="left"/>
      </w:pPr>
      <w:r>
        <w:rPr>
          <w:sz w:val="22"/>
        </w:rPr>
        <w:t>Hello姐妹们！今天带大家云探校一所最近刷爆家长圈的大湾区新校🏫，背景硬核、环境绝美，关键教学实力还超强，赶紧跟着我的镜头一起来看看吧～😉###🏫【学校背景超硬核！】广东实验中学可不是普通新校哦！是市教育局直属，联合国内顶尖高校共同打造的“教育王牌”✨，由名校本部直接运营管理，从课程体系到师资配置都一脉相承，目标就是成为大湾区教育新标杆！光听这配置就觉得超安心～💪###📍【双校区布局，未来可期！】目前有两个校区:主校区在中心城区核心地段，地铁公交都超方便🚇，2021年9月已经开学啦；分校区正在建设中，预计后年投入使用，总建筑面积超15万㎡，未来能容纳更多学生～走进校园第一感觉就是:大！气派！现代感满满～###✨【校园环境颜值暴击！】建筑风格真的爱了！融合了国内外顶尖学府的设计美学🏛️，白墙灰瓦搭配超大草坪，随手一拍都是ins风大片📸～-📚图书馆:落地窗+原木书架，阳光洒进来暖洋洋的，还有独立研讨室和亲子阅读区，小学部的宝贝们在这里看书也太幸福了吧！-🏀运动区:标准足球场、恒温游泳馆、室内篮球场一应俱全，甚至还有屋顶花园跑道，运动累了还能俯瞰城市风景，这环境谁不爱运动啊！-🍽️食堂:三层A级饭堂！小学是营养配餐，初中高中自选餐，每天20+菜品不重样，糖醋排骨、意面、麻辣烫…好吃又健康，妈妈再也不用担心我吃饭啦～###🛏️【宿舍生活也太香了！】必须夸夸宿舍！6人间标配独立卫浴、阳台、空调🛁，还有免费洗衣房（谁懂啊！不用自己洗衣服真的爽哭😭）～智能门禁+电梯，安全感满满，目前高中部住宿已经全部安排上，未来还会扩建哦～###🎓【教学特色超亮眼！】从小学到高中都有亮点，简直是“全龄段宝藏”👇-👧🏻小学部:沉浸式双语课堂+STEAM课程，小朋友们在实验室做手工、在户外观察植物，边玩边学，创造力MAX！-👦🏻初中部:分层教学+项目式学习，每个孩子都能找到适合自己的节奏，还有丰富的社团活动（辩论社、机器人社、合唱团…），全面发展不是说说而已～-👩🏻🎓高中部:最绝的是特色实验班！和顶尖高校合作开设“基础学科特长班”，针对数学、物理等领域有天赋的学生深度培养，还有双语融合班，未来想走竞赛或留学的宝子们有福啦～###💡【招生小Tips】2024年高中计划招600+人，班级规模控制得很好，老师能兼顾到每个学生～虽然是新校，但去年首届高中录取线已经超预期，未来肯定越来越火！想了解更多的姐妹可以蹲学校开放日哦～总的来说，广东实验中学真的把“颜值+实力”焊死了！从硬件设施到教学理念都让人眼前一亮，难怪家长圈都在说“捡到宝”～💖你们觉得广东实验中学怎么样？评论区告诉我呀～下次带大家体验课堂日常，记得关注哦！😘</w:t>
      </w:r>
    </w:p>
    <w:p w14:paraId="5333F89C">
      <w:r>
        <w:br w:type="page"/>
      </w:r>
    </w:p>
    <w:p w14:paraId="5067C35F">
      <w:pPr>
        <w:pStyle w:val="4"/>
        <w:jc w:val="left"/>
      </w:pPr>
      <w:r>
        <w:rPr>
          <w:b/>
          <w:sz w:val="28"/>
        </w:rPr>
        <w:t>挖到宝藏学校啦！😭越秀区育才学校也太会了吧！</w:t>
      </w:r>
    </w:p>
    <w:p w14:paraId="18355D53">
      <w:pPr>
        <w:jc w:val="left"/>
      </w:pPr>
      <w:r>
        <w:rPr>
          <w:sz w:val="22"/>
        </w:rPr>
        <w:t>姐妹们！今天带你们打卡我私藏的神仙学校✨早就听说越秀区育才学校是家长圈的“香饽饽”，今天终于有机会走进来，一整个被惊艳到！刚走到校门口就被治愈了！🌳大片的香樟林像绿色隧道，阳光透过树叶洒下来，地面都是星星点点的光斑～保安叔叔笑着打招呼，瞬间感觉好亲切！往里走更绝！小学部的教学楼外墙画满了卡通绘本，走廊里挂着小朋友的“我的梦想”手写信，字歪歪扭扭却超可爱！听说他们的“自然课堂”超有名！🌱今天刚好碰到一年级小朋友在操场边观察植物，老师带着用放大镜看蚂蚁搬家，课本里的知识直接“活”了过来～初中部的哥哥姐姐们也没闲着！📚图书馆里坐满了人，有的在小组讨论课题，有的抱着漫画书看得津津有味（没错！他们图书馆居然有整整一面墙的漫画！）；实验室更酷！化学课在做“彩虹水”实验，物理课居然在组装小赛车，难怪学生都说“上课像玩游戏”🎮最戳我的是他们的“全人培养”理念！🎨每个学生都要学一门乐器（小学部的尤克里里合奏也太好听了吧！）、一项运动（操场上初中生在打飞盘，笑声能传到校外～），还有公益实践课——上周他们刚组织去敬老院表演节目，学生自己写的主持词把爷爷奶奶都逗笑了！悄悄说个数据📈这所学校创办18年，初中部中考重点高中录取率连续5年稳居区前三，去年更是有30多个学生拿到名校特长生合格证！但老师说“分数只是副产品”，看到孩子们眼里的光，我信了！地理位置也超赞！📍就在湿地公园旁边，上学路上能看到白鹭飞，放学后还能去公园跑步～校园里还有个“小农场”，学生自己种菜、养小兔子，食堂的蔬菜居然有1/3是他们自己种的，吃起来都带着甜味！今天开放日人超多，但每个角落都井井有条～招生老师说下周还有体验课，想带娃来的姐妹赶紧冲！💬对了！关注我，下次带你们看他们的“星空晚自习”🌌——听说晚上实验室屋顶能打开，边做题边看星星，这谁能不爱啊！（不是广！纯分享！）快来评论区聊聊你们心中的理想学校是什么样～👇</w:t>
      </w:r>
    </w:p>
    <w:p w14:paraId="5A1B9921">
      <w:r>
        <w:br w:type="page"/>
      </w:r>
    </w:p>
    <w:p w14:paraId="5384E162">
      <w:pPr>
        <w:pStyle w:val="4"/>
        <w:jc w:val="left"/>
      </w:pPr>
      <w:r>
        <w:rPr>
          <w:b/>
          <w:sz w:val="28"/>
        </w:rPr>
        <w:t>【校园惊喜】华南师范大学附属中学的新操场也太赞了吧！学习运动两不误，环境一级棒！</w:t>
      </w:r>
    </w:p>
    <w:p w14:paraId="358507F4">
      <w:pPr>
        <w:jc w:val="left"/>
      </w:pPr>
      <w:r>
        <w:rPr>
          <w:sz w:val="22"/>
        </w:rPr>
        <w:t>哈喽哈喽～[挥手]今天必须给大家安利一下我们学校！作为在这里读了几年的“老学长/学姐”，真的看着学校越来越好，太开心啦！[耶]以前总听学弟学妹们说，最期待的就是有个超棒的运动空间，毕竟学习之余，锻炼身体也很重要嘛！[肌肉]这不，我们学校的全新现代化操场终于正式启用啦！[撒花]作为第一批体验的学生，必须带大家好好探一探！一走进新操场，哇塞！[星星眼]红色的塑胶跑道超级亮眼，踩上去弹性十足，跑起来感觉都轻松多了！旁边是绿油油的人工草坪足球场，简直是拍照打卡圣地！[相机]还有崭新的篮球场、羽毛球场，下课铃一响，这里就成了同学们的快乐天地！[篮球]除了硬件设施upup，我们学校的学习氛围也超棒！[点赞]老师们都特别负责，讲课生动有趣，课堂互动性很强，完全不会觉得枯燥。不管是初中部还是高中部，都有很多特色课程，比如科技创新小组、文学社、艺术社团等等，总能找到自己感兴趣的领域发光发热！[闪光]对了，我们学校的绿化也做得超好，随处可见的小花园，课间在里面走走，心情都变舒畅了～[太阳]食堂的饭菜也必须夸一夸，种类多，味道好，价格也实惠，每天都能吃得饱饱的，才有精力好好学习呀！[米饭]感觉在这样的环境里学习，真的太幸福啦！[心]不仅能学到知识，还能全面发展，认识一群志同道合的好朋友。看着学校越来越好，作为一份子真的特别骄傲！[拳头]这样的宝藏学校，你心动了吗？[机智]相信未来我们学校会越来越棒，给我们提供更好的学习和成长环境！一起加油呀！[加油]</w:t>
      </w:r>
    </w:p>
    <w:p w14:paraId="62BA3B43">
      <w:r>
        <w:br w:type="page"/>
      </w:r>
    </w:p>
    <w:p w14:paraId="08EA87FF">
      <w:pPr>
        <w:pStyle w:val="4"/>
        <w:jc w:val="left"/>
      </w:pPr>
      <w:r>
        <w:rPr>
          <w:b/>
          <w:sz w:val="28"/>
        </w:rPr>
        <w:t>开放日逛到腿软？华南师范大学附属中学我直接锁死！🔥附择校攻略</w:t>
      </w:r>
    </w:p>
    <w:p w14:paraId="333EE673">
      <w:pPr>
        <w:jc w:val="left"/>
      </w:pPr>
      <w:r>
        <w:rPr>
          <w:sz w:val="22"/>
        </w:rPr>
        <w:t>姐妹们开放日真的太难选了！🤯但今天探的这所区重点中学，我愿称之为“六边形战士”！跟着我的vlog视角沉浸式逛校，看完你绝对会心动～💓###【历史底蕴×现代美学，校园美到想住进去！】作为百年名校的“新势力”，这所学校的颜值真的戳中我！😍老校区保留了民国风红砖教学楼（拍照巨出片！📸），新校区直接扩建了“未来感学习中心”——玻璃连廊+空中花园，课间在顶楼露台晒太阳看书，这不就是理想中学的样子吗！🌿最绝的是校园里的“时光长廊”，墙上挂满了从建校到现在的老照片，瞬间感受到百年教育的温度～✨###【教学实力硬核，特色课程多到挑花眼！】别以为它只有颜值！教学才是真·王牌！👑✔️“导师制”太香了！每个学生都有专属成长导师，从选课到升学一路跟进，安全感拉满～✔️特色实验室逆天！化学探究室配智能实验台（数据实时投屏！）、生物组有自己的“小农场”（学生种的蔬菜还会送食堂！🥬），还有全市首个中学航天模拟舱（开放日体验了一把“太空漫步”🚀，超酷！）✔️社团活动多到离谱！动漫社、汉服社、辩论队…甚至还有烘焙社（当天试吃了社员做的曲奇，比甜品店还好吃！🍪）###【食宿条件大公开，住得舒心吃得香！】家长最关心的来啦！👇🏘️宿舍:新校区全是4-6人间！独立卫浴+空调+衣柜，每层有公共洗衣房（带烘干机！），老校区虽然是6人间，但胜在空间大，公共自习室24小时开放～🍽️食堂:分ABC三个餐厅！A厅是家常小炒（推荐糖醋排骨！），B厅有麻辣烫/意面/炸鸡（价格超良心，12元吃饱！），C厅是健康轻食（减脂党福音～），每天还有免费汤和水果！🍉###【升学数据亮眼，今年扩招机会更多！】划重点！2024年重本率超88%📈，近三年清北复交录取人数稳居全市前5！今年新校区扩招100+学位，班级分“创新班”（主攻竞赛）、“实验班”（强基计划方向）、“平行班”（均衡发展），选择超灵活～（悄悄说:开放日遇到在读生，说老师超负责，晚自习答疑到9点，连作业都会面批！👩🏫）###【探校小Tips】1️⃣开放日记得提前预约！现场有“一对一咨询”，带娃去的话可以让老师评估适合的班型～2️⃣别错过下午的社团展演！机器人跳舞+管乐团演奏真的震撼！3️⃣食堂可以试吃！记得空着肚子去哈哈～😋总之这所学校真的“硬件+软件”双在线！👍既有百年名校的沉淀，又有新校区的活力，把孩子送来感觉会被“用心对待”～接下来还会探更多高中，关注我，择校路上一起避坑+捡漏！💕</w:t>
      </w:r>
    </w:p>
    <w:p w14:paraId="28F3BA26">
      <w:r>
        <w:br w:type="page"/>
      </w:r>
    </w:p>
    <w:p w14:paraId="561A8EBB">
      <w:pPr>
        <w:pStyle w:val="4"/>
        <w:jc w:val="left"/>
      </w:pPr>
      <w:r>
        <w:rPr>
          <w:b/>
          <w:sz w:val="28"/>
        </w:rPr>
        <w:t>开放日探校｜这所宝藏中学也太赞了吧！后悔没早知道😭</w:t>
      </w:r>
    </w:p>
    <w:p w14:paraId="45F30784">
      <w:pPr>
        <w:jc w:val="left"/>
      </w:pPr>
      <w:r>
        <w:rPr>
          <w:sz w:val="22"/>
        </w:rPr>
        <w:t>开放日这么多学校挑花眼？🤯姐妹们别慌！今天给你们安利我刚探完的【广州中学】，真的有被惊艳到✨一进校门就被惊艳到！作为创办于1925年的老牌名校🏫，藏在市中心的老城区，闹中取静🌳，红墙绿树的建筑超有feel！随便一拍都是大片既视感📸，难怪好多游客路过都忍不住打卡～校园里绿树成荫，体育设施超齐全！篮球场、足球场、室内体育馆应有尽有🏀⚽️，还有各种先进的实验室和功能教室，学习氛围直接拉满！说到成绩更是没话说！连续五年本科率超95%🎓，重点班升学率更是杠杠的！师资超给力，好多老师都是省市骨干教师👩‍🏫👨‍🏫，课堂氛围超棒～今天开放日人超多！校园里到处都是热情的志愿者同学🙋‍♀️，有问必答超耐心。社团表演太精彩了，机器人社团、舞蹈社、文学社…看得我眼花缭乱🤩，还有教学成果展，真的感受到学校的用心！🏘️宿舍条件:▪️本部校区:6-8人间，公共卫浴，空调热水齐全▪️新校区:今年刚启用！四人间带独立卫浴🛁，简直是梦中情宿～🍴食堂探店:一楼是初中部食堂，二楼是高中部专属！菜式超多，每天不重样！🍛🍜还有特色小吃窗口，味道绝绝子！价格也很亲民，学生党表示爱了爱了❤️💡划重点！今年最大的好消息是【广州中学新校区】开始招生啦！🎉和本部共享师资和管理，教学资源完全不用担心～两个校区总招生人数比去年增加了100+，学位更充足啦！2025年高一招生计划:✅本部校区:8个班约480人✅新校区:4个班约200人设有重点班、实验班和平衡班，因材施教超贴心～放张近三年录取分数线供参考📈，想冲的宝子们可以提前规划起来！总的来说，广州中学真的是一所性价比超高的学校！👍无论是硬件设施还是教学质量都没话说。接下来还会探更多高中开放日，关注我，带你解锁更多名校资讯～😘</w:t>
      </w:r>
    </w:p>
    <w:p w14:paraId="33E82CDA">
      <w:r>
        <w:br w:type="page"/>
      </w:r>
    </w:p>
    <w:p w14:paraId="17A6C5EB">
      <w:pPr>
        <w:pStyle w:val="4"/>
        <w:jc w:val="left"/>
      </w:pPr>
      <w:r>
        <w:rPr>
          <w:b/>
          <w:sz w:val="28"/>
        </w:rPr>
        <w:t>娃在越秀区育才学校读了6年，后悔没早点发现这所神仙学校！😭</w:t>
      </w:r>
    </w:p>
    <w:p w14:paraId="3E78C13A">
      <w:pPr>
        <w:jc w:val="left"/>
      </w:pPr>
      <w:r>
        <w:rPr>
          <w:sz w:val="22"/>
        </w:rPr>
        <w:t>最近好多宝妈问我家娃在读的学校怎么样，今天就来掏心窝子聊聊～毕竟选对学校，老母亲真的能少操10086个心！💖先说说学校背景吧～这所是咱们区的老牌名校，2018年升级成九年一贯制，现在小学部+初中部一起，从一年级读到九年级，不用愁升学，简直是懒人妈妈福音！✨之前我还担心一贯制会太单一，来了才发现完全是多虑！👉🏻【招生小Tips】今年小学部计划招200人，初中部150人，本区户籍优先，非户籍也有机会（具体看学校官微的积分政策哦）～我们当年是摇号进来的，现在想想真是太幸运！🍀最让我惊喜的是师资！班主任都是带过至少5届毕业生的“老法师”，我家娃的语文老师还是省特级教师，讲课像讲故事一样，娃现在超爱看书！📚英语老师好多是海归，口语贼溜，每天早读都是全英文对话，娃现在跟外教聊天完全不怯场～👩🏫教学模式也很戳我！小班化！每个班不超过30人，老师能记住每个娃的名字和特点～上次家长会，数学老师居然跟我细数娃哪道题总错、该怎么补，这种关注度真的绝了！作业都是面批，错题当天就能改，效率超高！📝课程更是丰富到爆炸！除了课本知识，还有STEAM实验室（娃上周刚用3D打印机做了个小恐龙🦖）、陶艺课（家里已经摆了一排他捏的“抽象派”作品😂）、击剑社团（现在身姿挺拔不少！），每周三下午是“无作业日”，全用来上兴趣课，娃天天盼着周三！🤹‍♀️环境方面，校园里有个小农场，娃们自己种菜、摘草莓，体会“粒粒皆辛苦”～还有恒温泳池，体育课能游泳（夏天简直是娃的天堂！），食堂是营养师配餐，每天四菜一汤不重样，娃回家总说“妈妈你做的没学校好吃”，我竟无言以对…🍱偷偷说个数据:去年初中部中考重点高中录取率65%，好多娃都是从小学部直升的，适应得特别快～我家娃现在五年级，已经开始期待初中生活了！💪之前担心学校管太严，来了才发现是“严中有爱”～课间可以去操场疯跑，放学后有托管班（老母亲加班再也不用愁！），老师会陪娃写作业、读绘本，比请家教还靠谱！👨🏫总之这6年，娃从害羞小不点长成自信小学生，学习习惯、性格都变超好～如果你也在给娃选学校，真心推荐来看看！记得提前预约开放日，现场感受更直观～❤️最后祝所有宝贝都能找到适合自己的学校，快乐成长呀！🎉想了解更多学校细节，评论区问我，看到都会回～</w:t>
      </w:r>
    </w:p>
    <w:p w14:paraId="7E385ED1">
      <w:r>
        <w:br w:type="page"/>
      </w:r>
    </w:p>
    <w:p w14:paraId="680186AA">
      <w:pPr>
        <w:pStyle w:val="4"/>
        <w:jc w:val="left"/>
      </w:pPr>
      <w:r>
        <w:rPr>
          <w:b/>
          <w:sz w:val="28"/>
        </w:rPr>
        <w:t>本地家长必看！这所百年名校从小学到高中全是宝藏？亲探后我惊呆了！</w:t>
      </w:r>
    </w:p>
    <w:p w14:paraId="61F432F0">
      <w:pPr>
        <w:jc w:val="left"/>
      </w:pPr>
      <w:r>
        <w:rPr>
          <w:sz w:val="22"/>
        </w:rPr>
        <w:t>最近好多家长私我“有没有值得蹲的优质学校”，今天营长就带大家实地打卡这间在本地火了超多年的百年学府——广东实验中学！✨说真的，还没进门就被校门口的老榕树吸引了！🌳创办于1915年，算下来办学史已经109年啦！前身是本地第一所新式学堂，现在可是市里的“王牌学校”，小学、初中、高中一贯制，多少家长挤破头想送娃来这儿～这次开放日我去的是本部校区，藏在市中心老城区，闹中取静的feel太戳人！一进校门就看到学生们在小广场上练书法、弹古筝，传统文化氛围直接拉满～往里走是新建的科创中心，3D打印机、机器人实验室、VR教室…科技感又超足！小学部的“自然探索园”更是萌化我，孩子们自己种的小番茄、小黄瓜挂满架子，原来上课还能边玩边学！🥬必须夸夸他们的课程特色！小学部每天有“绘本漂流课”，图书馆绘本多到像小型童书展，低年级娃每周还能上烘焙课、陶艺课，听说去年有个小朋友的陶艺作品还拿了全国奖～🏆初中部的“项目式学习”超有意思，比如学历史会让学生分组演课本剧，学数学就去超市“实战”算账，再也不是死记硬背啦！高中部更不用说，升学率常年稳居全市前三！📈老师都是带过N届毕业班的“老法师”，还有专门的“生涯规划室”，不管是想走高考、艺考还是留学，都有一对一指导～我碰到个高二学姐说:“老师会帮我们分析强基计划、港澳院校申请，连志愿填报都手把手教，家长完全不用焦虑！”对了！食堂必须单独拎出来夸！🍛本部校区有两个食堂，“晨光餐厅”主打家常菜，糖醋排骨、香菇滑鸡每天都排长队，15块就能吃到两荤一素；“星空餐厅”是给高中生的，居然有轻食窗口和现做三明治，连家长参观都忍不住蹭了顿饭（别告诉别人hhh）～交通也超方便！校门口就是公交站，地铁2号线步行5分钟，开车的家长还有专属停车场，接送娃完全不堵车～🚇2024年招生计划刚出！小学部招320人（含2个双语班），初中部招280人（有1个科创实验班），高中部招220人（新增“人文素养班”），名额比去年多了50个！想报名的家长记得蹲学校官网，开放日预约已经开始啦～📢探完校真的懂为什么家长们都说“把娃送这儿超放心”！从课堂到环境，从老师到食堂，每个细节都能感受到学校对学生的用心～你们还想看哪所学校？评论区告诉我，下次带你们实地扒一扒！❤️想get更多升学干货，记得关注营长哦～</w:t>
      </w:r>
    </w:p>
    <w:p w14:paraId="3C22C3A8">
      <w:r>
        <w:br w:type="page"/>
      </w:r>
    </w:p>
    <w:p w14:paraId="25C52C49">
      <w:pPr>
        <w:pStyle w:val="4"/>
        <w:jc w:val="left"/>
      </w:pPr>
      <w:r>
        <w:rPr>
          <w:b/>
          <w:sz w:val="28"/>
        </w:rPr>
        <w:t>💯从小学到高中的神仙学校！娃每天盼着上学的秘密✨</w:t>
      </w:r>
    </w:p>
    <w:p w14:paraId="23E53E6D">
      <w:pPr>
        <w:jc w:val="left"/>
      </w:pPr>
      <w:r>
        <w:rPr>
          <w:sz w:val="22"/>
        </w:rPr>
        <w:t>最近被好多宝妈问"你家娃咋天天盼着上学？"今天必须揭秘！我们全家考察了N所学校后选定的华南师范大学附属中学，从小学读到高中，真的肉眼可见娃越来越爱学习、爱生活～🎒**小学部:把课堂搬进自然里**教室窗外就是小花园🌿，晨读是在草坪上"阳光读书会"，数学老师用树叶教分数、用积木搭几何，娃说"比玩游戏还好玩"！每周三的"职业体验日"超有意思，上周娃扮小医生给布偶"看病"，回家还模仿护士姐姐写病历本📝～最暖的是每个班有"心情角"，不开心就画下来贴墙上，老师会偷偷写小纸条回复，我家娃现在天天追着说"妈妈我今天又收到老师的魔法纸条啦！"📚**初中部:不内卷但超高效的学习节奏**最戳我的是"个性化成长档案"！娃的错题本会被老师标注"是概念没懂还是粗心"，英语作文后面有"下次可以试试这个句式"的小建议✏️。体育课不是跑步打卡，而是篮球、羽毛球、击剑任选，娃为了选击剑课，主动说"我要快点写完作业去训练！"同学间也不攀比分数，上次月考后，班长还组织大家互相分享"我的学习小妙招"，氛围真的太舒服了～🎯**高中部:不止高考，更懂"未来需要什么"**高中部的"生涯规划课"绝了！上周请了校友回来讲"AI工程师的一天"，娃回来就说"我想研究机器人"🤖～实验室24小时开放，周末常看到学长学姐在做科创项目，去年还有个团队拿了全国青少年科技创新大赛金奖！老师常说"分数是副产品，成长才是目的"，娃现在不仅成绩稳，还主动学剪辑、做校园公众号，整个人闪闪发光～💡**为啥我们认定这里？**不是硬件多豪华，而是每个细节都透着"懂孩子":食堂阿姨会记得过敏的娃不吃香菜、校门口有"失物招领小火车"🚂（丢了的水杯文具都能找回来）、校长每周五中午会和学生一起吃饭聊天…看着娃从害羞小不点长成有想法的少年，真心觉得:选对学校，孩子真的会爱上成长的每一步❤️准备择校的宝妈们，真心建议去参加学校开放日！记得点赞收藏，下次分享"如何准备入学面谈"哦～👇</w:t>
      </w:r>
      <w:bookmarkStart w:id="0" w:name="_GoBack"/>
      <w:bookmarkEnd w:id="0"/>
    </w:p>
    <w:sectPr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573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3228</Words>
  <Characters>3276</Characters>
  <Lines>0</Lines>
  <Paragraphs>0</Paragraphs>
  <TotalTime>0</TotalTime>
  <ScaleCrop>false</ScaleCrop>
  <LinksUpToDate>false</LinksUpToDate>
  <CharactersWithSpaces>3276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风之魔王兽</cp:lastModifiedBy>
  <dcterms:modified xsi:type="dcterms:W3CDTF">2025-11-05T02:19:35Z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eyJoZGlkIjoiNGRiMWQwMmJlNzlhY2ZlNjg2Zjk3NjMxNjViMTQwNTQiLCJ1c2VySWQiOiIxMjU4MDQyMzYxIn0=</vt:lpwstr>
  </property>
  <property fmtid="{D5CDD505-2E9C-101B-9397-08002B2CF9AE}" pid="3" name="KSOProductBuildVer">
    <vt:lpwstr>2052-12.1.0.23542</vt:lpwstr>
  </property>
  <property fmtid="{D5CDD505-2E9C-101B-9397-08002B2CF9AE}" pid="4" name="ICV">
    <vt:lpwstr>72A950B282704E87A580EA21B202E0EC_12</vt:lpwstr>
  </property>
</Properties>
</file>